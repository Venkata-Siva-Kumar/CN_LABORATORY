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F845" w14:textId="77777777" w:rsidR="00004489" w:rsidRDefault="00000000">
      <w:pPr>
        <w:pStyle w:val="Heading1"/>
      </w:pPr>
      <w:r>
        <w:t>Experiment: 3</w:t>
      </w:r>
    </w:p>
    <w:p w14:paraId="6700703E" w14:textId="77777777" w:rsidR="00004489" w:rsidRDefault="00000000">
      <w:pPr>
        <w:pStyle w:val="Heading2"/>
      </w:pPr>
      <w:r>
        <w:t>RMI (Remote Method Invocation)</w:t>
      </w:r>
    </w:p>
    <w:p w14:paraId="16DEDA0F" w14:textId="77777777" w:rsidR="00004489" w:rsidRDefault="00000000">
      <w:r>
        <w:t>Structure:</w:t>
      </w:r>
    </w:p>
    <w:p w14:paraId="7E603BA0" w14:textId="77777777" w:rsidR="00004489" w:rsidRDefault="00000000">
      <w:r>
        <w:t>- RmiServer</w:t>
      </w:r>
      <w:r>
        <w:br/>
        <w:t xml:space="preserve">  - MyRemoteObjectInterface (JAVA)</w:t>
      </w:r>
      <w:r>
        <w:br/>
        <w:t xml:space="preserve">  - MyRemoteInterface (JAVA)</w:t>
      </w:r>
    </w:p>
    <w:p w14:paraId="0E92DE42" w14:textId="4180BC61" w:rsidR="00A33EB9" w:rsidRPr="00A33EB9" w:rsidRDefault="00A33EB9" w:rsidP="00A33EB9">
      <w:r w:rsidRPr="00A33EB9">
        <w:t>- Rmi</w:t>
      </w:r>
      <w:r>
        <w:t>Client</w:t>
      </w:r>
      <w:r w:rsidRPr="00A33EB9">
        <w:br/>
        <w:t xml:space="preserve">  - MyRemoteObjectInterface (JAVA)</w:t>
      </w:r>
      <w:r w:rsidRPr="00A33EB9">
        <w:br/>
        <w:t xml:space="preserve">  -</w:t>
      </w:r>
      <w:r>
        <w:t xml:space="preserve"> Client</w:t>
      </w:r>
      <w:r w:rsidRPr="00A33EB9">
        <w:t xml:space="preserve"> (JAVA)</w:t>
      </w:r>
    </w:p>
    <w:p w14:paraId="6B416043" w14:textId="77777777" w:rsidR="00A33EB9" w:rsidRDefault="00A33EB9"/>
    <w:p w14:paraId="4CDC6295" w14:textId="77777777" w:rsidR="00004489" w:rsidRDefault="00000000">
      <w:pPr>
        <w:pStyle w:val="Heading2"/>
      </w:pPr>
      <w:r>
        <w:t>Steps (CMD){Server}</w:t>
      </w:r>
    </w:p>
    <w:p w14:paraId="3DBED8E7" w14:textId="77777777" w:rsidR="00004489" w:rsidRDefault="00000000">
      <w:pPr>
        <w:pStyle w:val="ListNumber"/>
      </w:pPr>
      <w:r>
        <w:t>Go to directory (Z:)</w:t>
      </w:r>
    </w:p>
    <w:p w14:paraId="5D93E989" w14:textId="44846333" w:rsidR="00004489" w:rsidRDefault="00000000">
      <w:pPr>
        <w:pStyle w:val="IntenseQuote"/>
        <w:spacing w:line="240" w:lineRule="auto"/>
      </w:pPr>
      <w:r>
        <w:t>cd 3RMI</w:t>
      </w:r>
      <w:r>
        <w:br/>
        <w:t>cd RmiServer</w:t>
      </w:r>
      <w:r>
        <w:br/>
        <w:t>path = "</w:t>
      </w:r>
      <w:r w:rsidR="00EA7696" w:rsidRPr="00EA7696">
        <w:t xml:space="preserve"> </w:t>
      </w:r>
      <w:r w:rsidR="00EA7696" w:rsidRPr="00EA7696">
        <w:t>C:\Program Files\Java\jdk-21\bin</w:t>
      </w:r>
      <w:r>
        <w:t xml:space="preserve"> "</w:t>
      </w:r>
      <w:r>
        <w:br/>
        <w:t>javac *.java</w:t>
      </w:r>
    </w:p>
    <w:p w14:paraId="0E7321E3" w14:textId="77777777" w:rsidR="00004489" w:rsidRDefault="00000000">
      <w:pPr>
        <w:pStyle w:val="IntenseQuote"/>
        <w:spacing w:line="240" w:lineRule="auto"/>
      </w:pPr>
      <w:r>
        <w:t>start rmiregistry (After starting, only it creates stub file)</w:t>
      </w:r>
    </w:p>
    <w:p w14:paraId="71E7B144" w14:textId="77777777" w:rsidR="00004489" w:rsidRDefault="00000000">
      <w:pPr>
        <w:pStyle w:val="IntenseQuote"/>
      </w:pPr>
      <w:r>
        <w:t>rmic MyRemoteObject (This will create MyRemoteObject_Stub.class)</w:t>
      </w:r>
    </w:p>
    <w:p w14:paraId="6088798F" w14:textId="77777777" w:rsidR="00004489" w:rsidRDefault="00000000">
      <w:pPr>
        <w:pStyle w:val="ListNumber"/>
      </w:pPr>
      <w:r>
        <w:t>Copy Stub</w:t>
      </w:r>
    </w:p>
    <w:p w14:paraId="6EAC4687" w14:textId="77777777" w:rsidR="00004489" w:rsidRDefault="00000000">
      <w:pPr>
        <w:pStyle w:val="IntenseQuote"/>
      </w:pPr>
      <w:r>
        <w:t>copy MyRemoteObject_Stub.class Z:\3RMI\RmiClient</w:t>
      </w:r>
    </w:p>
    <w:p w14:paraId="621A923E" w14:textId="77777777" w:rsidR="00004489" w:rsidRDefault="00000000">
      <w:pPr>
        <w:pStyle w:val="ListNumber"/>
      </w:pPr>
      <w:r>
        <w:t>Run Server</w:t>
      </w:r>
    </w:p>
    <w:p w14:paraId="30692F43" w14:textId="77777777" w:rsidR="00004489" w:rsidRDefault="00000000">
      <w:pPr>
        <w:pStyle w:val="IntenseQuote"/>
      </w:pPr>
      <w:r>
        <w:t>java MyRemoteObject</w:t>
      </w:r>
      <w:r>
        <w:br/>
        <w:t>169.254.113.2</w:t>
      </w:r>
    </w:p>
    <w:p w14:paraId="4E46F5E8" w14:textId="77777777" w:rsidR="00004489" w:rsidRDefault="00004489"/>
    <w:p w14:paraId="13549396" w14:textId="77777777" w:rsidR="00004489" w:rsidRDefault="00004489"/>
    <w:p w14:paraId="2EAE8DDA" w14:textId="77777777" w:rsidR="00004489" w:rsidRDefault="00004489"/>
    <w:p w14:paraId="7984AC0C" w14:textId="77777777" w:rsidR="00004489" w:rsidRDefault="00004489"/>
    <w:p w14:paraId="71C94FFA" w14:textId="77777777" w:rsidR="00004489" w:rsidRDefault="00004489"/>
    <w:p w14:paraId="530E2155" w14:textId="77777777" w:rsidR="00004489" w:rsidRDefault="00004489"/>
    <w:p w14:paraId="602188ED" w14:textId="77777777" w:rsidR="00004489" w:rsidRDefault="00004489"/>
    <w:p w14:paraId="018EDE25" w14:textId="77777777" w:rsidR="00004489" w:rsidRDefault="00004489"/>
    <w:p w14:paraId="60ECD016" w14:textId="77777777" w:rsidR="00004489" w:rsidRDefault="00004489"/>
    <w:p w14:paraId="77F7C0FE" w14:textId="77777777" w:rsidR="00004489" w:rsidRDefault="00004489"/>
    <w:p w14:paraId="76B3D63E" w14:textId="77777777" w:rsidR="00004489" w:rsidRDefault="00004489"/>
    <w:p w14:paraId="6C2F0008" w14:textId="77777777" w:rsidR="00004489" w:rsidRDefault="00000000">
      <w:pPr>
        <w:pStyle w:val="Heading2"/>
      </w:pPr>
      <w:r>
        <w:t>Steps (CMD2){Client}</w:t>
      </w:r>
    </w:p>
    <w:p w14:paraId="62212851" w14:textId="77777777" w:rsidR="00004489" w:rsidRDefault="00000000">
      <w:pPr>
        <w:pStyle w:val="ListNumber"/>
      </w:pPr>
      <w:r>
        <w:t>Go to directory (Z:)</w:t>
      </w:r>
    </w:p>
    <w:p w14:paraId="2D149D8B" w14:textId="046456A6" w:rsidR="00004489" w:rsidRDefault="00000000">
      <w:pPr>
        <w:pStyle w:val="IntenseQuote"/>
      </w:pPr>
      <w:r>
        <w:t>cd 3RMI</w:t>
      </w:r>
      <w:r>
        <w:br/>
        <w:t xml:space="preserve">cd RmiClient </w:t>
      </w:r>
      <w:r>
        <w:br/>
        <w:t>path = "</w:t>
      </w:r>
      <w:r w:rsidR="00EA7696" w:rsidRPr="00EA7696">
        <w:t xml:space="preserve"> </w:t>
      </w:r>
      <w:r w:rsidR="00EA7696" w:rsidRPr="00EA7696">
        <w:t>C:\Program Files\Java\jdk-21\bin</w:t>
      </w:r>
      <w:r w:rsidR="00EA7696" w:rsidRPr="00EA7696">
        <w:t xml:space="preserve"> </w:t>
      </w:r>
      <w:r>
        <w:t>"</w:t>
      </w:r>
      <w:r>
        <w:br/>
        <w:t>javac *.java</w:t>
      </w:r>
    </w:p>
    <w:p w14:paraId="0AECA97A" w14:textId="77777777" w:rsidR="00004489" w:rsidRDefault="00000000">
      <w:pPr>
        <w:pStyle w:val="ListNumber"/>
        <w:numPr>
          <w:ilvl w:val="0"/>
          <w:numId w:val="0"/>
        </w:numPr>
      </w:pPr>
      <w:r>
        <w:t>Run Client</w:t>
      </w:r>
      <w:r>
        <w:br/>
      </w:r>
      <w:r>
        <w:br/>
        <w:t>java Client 169.254.113.2 {Type server generated ip address here} and click enter</w:t>
      </w:r>
    </w:p>
    <w:sectPr w:rsidR="000044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E167" w14:textId="77777777" w:rsidR="00915B15" w:rsidRDefault="00915B15">
      <w:pPr>
        <w:spacing w:line="240" w:lineRule="auto"/>
      </w:pPr>
      <w:r>
        <w:separator/>
      </w:r>
    </w:p>
  </w:endnote>
  <w:endnote w:type="continuationSeparator" w:id="0">
    <w:p w14:paraId="0CF404C2" w14:textId="77777777" w:rsidR="00915B15" w:rsidRDefault="00915B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4A330" w14:textId="77777777" w:rsidR="00915B15" w:rsidRDefault="00915B15">
      <w:pPr>
        <w:spacing w:after="0"/>
      </w:pPr>
      <w:r>
        <w:separator/>
      </w:r>
    </w:p>
  </w:footnote>
  <w:footnote w:type="continuationSeparator" w:id="0">
    <w:p w14:paraId="3666A993" w14:textId="77777777" w:rsidR="00915B15" w:rsidRDefault="00915B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8426039">
    <w:abstractNumId w:val="5"/>
  </w:num>
  <w:num w:numId="2" w16cid:durableId="1433547378">
    <w:abstractNumId w:val="3"/>
  </w:num>
  <w:num w:numId="3" w16cid:durableId="1428580647">
    <w:abstractNumId w:val="2"/>
  </w:num>
  <w:num w:numId="4" w16cid:durableId="2025476629">
    <w:abstractNumId w:val="4"/>
  </w:num>
  <w:num w:numId="5" w16cid:durableId="552666503">
    <w:abstractNumId w:val="1"/>
  </w:num>
  <w:num w:numId="6" w16cid:durableId="104225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89"/>
    <w:rsid w:val="00034616"/>
    <w:rsid w:val="0006063C"/>
    <w:rsid w:val="0015074B"/>
    <w:rsid w:val="0029639D"/>
    <w:rsid w:val="00326F90"/>
    <w:rsid w:val="00915B15"/>
    <w:rsid w:val="00A33EB9"/>
    <w:rsid w:val="00A54C83"/>
    <w:rsid w:val="00AA1D8D"/>
    <w:rsid w:val="00B47730"/>
    <w:rsid w:val="00BE3CFB"/>
    <w:rsid w:val="00C83921"/>
    <w:rsid w:val="00CB0664"/>
    <w:rsid w:val="00EA7696"/>
    <w:rsid w:val="00FC693F"/>
    <w:rsid w:val="33EC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8B5CB"/>
  <w14:defaultImageDpi w14:val="300"/>
  <w15:docId w15:val="{30FF4ACA-FABB-4241-B0FD-71EE6E38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Sivakumar Mariyala</cp:lastModifiedBy>
  <cp:revision>4</cp:revision>
  <dcterms:created xsi:type="dcterms:W3CDTF">2013-12-23T23:15:00Z</dcterms:created>
  <dcterms:modified xsi:type="dcterms:W3CDTF">2025-09-08T15:56:00Z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81DC0689DD0646648248EE5F52E62887_12</vt:lpwstr>
  </property>
</Properties>
</file>